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251399" w14:textId="5761665A" w:rsidR="000B2E48" w:rsidRDefault="00000000">
      <w:pPr>
        <w:pStyle w:val="Heading1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Name : </w:t>
      </w:r>
      <w:r w:rsidR="00B534FA">
        <w:rPr>
          <w:rFonts w:ascii="Arial" w:hAnsi="Arial" w:cs="Arial"/>
          <w:lang w:val="en-IN"/>
        </w:rPr>
        <w:t>Yash Choudhary</w:t>
      </w:r>
    </w:p>
    <w:p w14:paraId="336D9EE9" w14:textId="283DED52" w:rsidR="000B2E48" w:rsidRDefault="00000000">
      <w:pPr>
        <w:pStyle w:val="Heading1"/>
        <w:rPr>
          <w:rFonts w:ascii="Arial" w:hAnsi="Arial"/>
          <w:lang w:val="en-IN"/>
        </w:rPr>
      </w:pPr>
      <w:r>
        <w:rPr>
          <w:rFonts w:ascii="Arial" w:hAnsi="Arial" w:cs="Arial"/>
          <w:lang w:val="en-IN"/>
        </w:rPr>
        <w:t xml:space="preserve">AF code : </w:t>
      </w:r>
      <w:r>
        <w:rPr>
          <w:rFonts w:ascii="Arial" w:hAnsi="Arial"/>
          <w:lang w:val="en-IN"/>
        </w:rPr>
        <w:t>AF049533</w:t>
      </w:r>
      <w:r w:rsidR="00B534FA">
        <w:rPr>
          <w:rFonts w:ascii="Arial" w:hAnsi="Arial"/>
          <w:lang w:val="en-IN"/>
        </w:rPr>
        <w:t>67</w:t>
      </w:r>
    </w:p>
    <w:p w14:paraId="0F7631AE" w14:textId="77777777" w:rsidR="000B2E48" w:rsidRDefault="000B2E48">
      <w:pPr>
        <w:rPr>
          <w:lang w:val="en-IN"/>
        </w:rPr>
      </w:pPr>
    </w:p>
    <w:p w14:paraId="445C9C4E" w14:textId="77777777" w:rsidR="000B2E48" w:rsidRDefault="00000000">
      <w:pPr>
        <w:pStyle w:val="Heading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STAFF TABLE</w:t>
      </w:r>
    </w:p>
    <w:p w14:paraId="2FE529BD" w14:textId="77777777" w:rsidR="000B2E48" w:rsidRDefault="00000000">
      <w:pPr>
        <w:pStyle w:val="Heading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 CREATING TABLE</w:t>
      </w:r>
    </w:p>
    <w:p w14:paraId="057F037E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CREATE TABLE staff (</w:t>
      </w:r>
      <w:r>
        <w:rPr>
          <w:rFonts w:ascii="Arial" w:hAnsi="Arial" w:cs="Arial"/>
        </w:rPr>
        <w:br/>
        <w:t xml:space="preserve">    staff_id INT PRIMARY KEY,</w:t>
      </w:r>
      <w:r>
        <w:rPr>
          <w:rFonts w:ascii="Arial" w:hAnsi="Arial" w:cs="Arial"/>
        </w:rPr>
        <w:br/>
        <w:t xml:space="preserve">    full_name VARCHAR(100) NOT NULL,</w:t>
      </w:r>
      <w:r>
        <w:rPr>
          <w:rFonts w:ascii="Arial" w:hAnsi="Arial" w:cs="Arial"/>
        </w:rPr>
        <w:br/>
        <w:t xml:space="preserve">    department VARCHAR(50),</w:t>
      </w:r>
      <w:r>
        <w:rPr>
          <w:rFonts w:ascii="Arial" w:hAnsi="Arial" w:cs="Arial"/>
        </w:rPr>
        <w:br/>
        <w:t xml:space="preserve">    salary DOUBLE,</w:t>
      </w:r>
      <w:r>
        <w:rPr>
          <w:rFonts w:ascii="Arial" w:hAnsi="Arial" w:cs="Arial"/>
        </w:rPr>
        <w:br/>
        <w:t xml:space="preserve">    join_date DATE</w:t>
      </w:r>
      <w:r>
        <w:rPr>
          <w:rFonts w:ascii="Arial" w:hAnsi="Arial" w:cs="Arial"/>
        </w:rPr>
        <w:br/>
        <w:t>);</w:t>
      </w:r>
    </w:p>
    <w:p w14:paraId="74B5A55A" w14:textId="77777777" w:rsidR="000B2E48" w:rsidRDefault="00000000">
      <w:r>
        <w:rPr>
          <w:noProof/>
        </w:rPr>
        <w:drawing>
          <wp:inline distT="0" distB="0" distL="0" distR="0" wp14:anchorId="4F11FA21" wp14:editId="7FB5ACA9">
            <wp:extent cx="5486400" cy="2901950"/>
            <wp:effectExtent l="0" t="0" r="0" b="0"/>
            <wp:docPr id="165345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214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0D1" w14:textId="77777777" w:rsidR="000B2E48" w:rsidRDefault="000B2E48">
      <w:pPr>
        <w:pStyle w:val="Heading3"/>
      </w:pPr>
    </w:p>
    <w:p w14:paraId="3B15FD55" w14:textId="77777777" w:rsidR="000B2E48" w:rsidRDefault="000B2E48">
      <w:pPr>
        <w:pStyle w:val="Heading3"/>
      </w:pPr>
    </w:p>
    <w:p w14:paraId="55A48603" w14:textId="77777777" w:rsidR="000B2E48" w:rsidRDefault="000B2E48">
      <w:pPr>
        <w:pStyle w:val="Heading3"/>
      </w:pPr>
    </w:p>
    <w:p w14:paraId="23B5FCA7" w14:textId="77777777" w:rsidR="000B2E48" w:rsidRDefault="000B2E48">
      <w:pPr>
        <w:pStyle w:val="Heading3"/>
      </w:pPr>
    </w:p>
    <w:p w14:paraId="17AA6B29" w14:textId="77777777" w:rsidR="000B2E48" w:rsidRDefault="000B2E48">
      <w:pPr>
        <w:pStyle w:val="Heading3"/>
      </w:pPr>
    </w:p>
    <w:p w14:paraId="7FDDCB39" w14:textId="77777777" w:rsidR="000B2E48" w:rsidRDefault="000B2E48">
      <w:pPr>
        <w:pStyle w:val="Heading3"/>
      </w:pPr>
    </w:p>
    <w:p w14:paraId="7ACA46E9" w14:textId="77777777" w:rsidR="000B2E48" w:rsidRDefault="000B2E48"/>
    <w:p w14:paraId="3D0F4691" w14:textId="77777777" w:rsidR="000B2E48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2) INSERT QUERY</w:t>
      </w:r>
    </w:p>
    <w:p w14:paraId="0E12EE23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INSERT INTO staff (staff_id, full_name, department, salary, join_date) VALUES</w:t>
      </w:r>
      <w:r>
        <w:rPr>
          <w:rFonts w:ascii="Arial" w:hAnsi="Arial" w:cs="Arial"/>
        </w:rPr>
        <w:br/>
        <w:t>(201, 'John Doe', 'HR', 46000, '2021-06-15'),</w:t>
      </w:r>
      <w:r>
        <w:rPr>
          <w:rFonts w:ascii="Arial" w:hAnsi="Arial" w:cs="Arial"/>
        </w:rPr>
        <w:br/>
        <w:t>(202, 'Jane Thomas', 'IT', 77000, '2020-01-10'),</w:t>
      </w:r>
      <w:r>
        <w:rPr>
          <w:rFonts w:ascii="Arial" w:hAnsi="Arial" w:cs="Arial"/>
        </w:rPr>
        <w:br/>
        <w:t>(203, 'Alice Johnson', 'Finance', 61000, '2019-08-23'),</w:t>
      </w:r>
      <w:r>
        <w:rPr>
          <w:rFonts w:ascii="Arial" w:hAnsi="Arial" w:cs="Arial"/>
        </w:rPr>
        <w:br/>
        <w:t>(204, 'Robert Brown', 'IT', 82000, '2022-03-01'),</w:t>
      </w:r>
      <w:r>
        <w:rPr>
          <w:rFonts w:ascii="Arial" w:hAnsi="Arial" w:cs="Arial"/>
        </w:rPr>
        <w:br/>
        <w:t>(205, 'Eva Daniels', 'Marketing', 57000, '2021-11-05');</w:t>
      </w:r>
    </w:p>
    <w:p w14:paraId="074676CE" w14:textId="77777777" w:rsidR="000B2E48" w:rsidRDefault="00000000">
      <w:r>
        <w:rPr>
          <w:noProof/>
        </w:rPr>
        <w:drawing>
          <wp:inline distT="0" distB="0" distL="0" distR="0" wp14:anchorId="77ADC614" wp14:editId="6094E2AD">
            <wp:extent cx="5486400" cy="2907665"/>
            <wp:effectExtent l="0" t="0" r="0" b="6985"/>
            <wp:docPr id="63704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579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7841" w14:textId="77777777" w:rsidR="000B2E48" w:rsidRDefault="000B2E48">
      <w:pPr>
        <w:pStyle w:val="Heading3"/>
      </w:pPr>
    </w:p>
    <w:p w14:paraId="383A3107" w14:textId="77777777" w:rsidR="000B2E48" w:rsidRDefault="000B2E48">
      <w:pPr>
        <w:pStyle w:val="Heading3"/>
      </w:pPr>
    </w:p>
    <w:p w14:paraId="2B77A419" w14:textId="77777777" w:rsidR="000B2E48" w:rsidRDefault="000B2E48">
      <w:pPr>
        <w:pStyle w:val="Heading3"/>
      </w:pPr>
    </w:p>
    <w:p w14:paraId="27DF22A8" w14:textId="77777777" w:rsidR="000B2E48" w:rsidRDefault="000B2E48">
      <w:pPr>
        <w:pStyle w:val="Heading3"/>
      </w:pPr>
    </w:p>
    <w:p w14:paraId="36415D20" w14:textId="77777777" w:rsidR="000B2E48" w:rsidRDefault="000B2E48">
      <w:pPr>
        <w:pStyle w:val="Heading3"/>
      </w:pPr>
    </w:p>
    <w:p w14:paraId="049E6327" w14:textId="77777777" w:rsidR="000B2E48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3) SELECT QUERY</w:t>
      </w:r>
    </w:p>
    <w:p w14:paraId="4B4E906E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staff;</w:t>
      </w:r>
    </w:p>
    <w:p w14:paraId="2007ADD2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full_name, department FROM staff;</w:t>
      </w:r>
    </w:p>
    <w:p w14:paraId="61A40D4E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 WHERE department = 'IT';</w:t>
      </w:r>
    </w:p>
    <w:p w14:paraId="6D9F5621" w14:textId="77777777" w:rsidR="000B2E48" w:rsidRDefault="00000000">
      <w:r>
        <w:rPr>
          <w:noProof/>
        </w:rPr>
        <w:drawing>
          <wp:inline distT="0" distB="0" distL="0" distR="0" wp14:anchorId="4AC8F8F7" wp14:editId="1B03E7B6">
            <wp:extent cx="5486400" cy="2913380"/>
            <wp:effectExtent l="0" t="0" r="0" b="1270"/>
            <wp:docPr id="82629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287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264E" w14:textId="77777777" w:rsidR="000B2E48" w:rsidRDefault="000B2E48">
      <w:pPr>
        <w:pStyle w:val="Heading3"/>
      </w:pPr>
    </w:p>
    <w:p w14:paraId="77A22A9E" w14:textId="77777777" w:rsidR="000B2E48" w:rsidRDefault="000B2E48">
      <w:pPr>
        <w:pStyle w:val="Heading3"/>
        <w:rPr>
          <w:rFonts w:ascii="Arial" w:hAnsi="Arial" w:cs="Arial"/>
        </w:rPr>
      </w:pPr>
    </w:p>
    <w:p w14:paraId="2349D6A7" w14:textId="77777777" w:rsidR="000B2E48" w:rsidRDefault="000B2E48">
      <w:pPr>
        <w:pStyle w:val="Heading3"/>
        <w:rPr>
          <w:rFonts w:ascii="Arial" w:hAnsi="Arial" w:cs="Arial"/>
        </w:rPr>
      </w:pPr>
    </w:p>
    <w:p w14:paraId="62BC83D5" w14:textId="77777777" w:rsidR="000B2E48" w:rsidRDefault="000B2E48">
      <w:pPr>
        <w:pStyle w:val="Heading3"/>
        <w:rPr>
          <w:rFonts w:ascii="Arial" w:hAnsi="Arial" w:cs="Arial"/>
        </w:rPr>
      </w:pPr>
    </w:p>
    <w:p w14:paraId="751A60EF" w14:textId="77777777" w:rsidR="000B2E48" w:rsidRDefault="000B2E48">
      <w:pPr>
        <w:pStyle w:val="Heading3"/>
        <w:rPr>
          <w:rFonts w:ascii="Arial" w:hAnsi="Arial" w:cs="Arial"/>
        </w:rPr>
      </w:pPr>
    </w:p>
    <w:p w14:paraId="1005B9DF" w14:textId="77777777" w:rsidR="000B2E48" w:rsidRDefault="000B2E48">
      <w:pPr>
        <w:pStyle w:val="Heading3"/>
        <w:rPr>
          <w:rFonts w:ascii="Arial" w:hAnsi="Arial" w:cs="Arial"/>
        </w:rPr>
      </w:pPr>
    </w:p>
    <w:p w14:paraId="46B85C07" w14:textId="77777777" w:rsidR="000B2E48" w:rsidRDefault="000B2E48">
      <w:pPr>
        <w:pStyle w:val="Heading3"/>
        <w:rPr>
          <w:rFonts w:ascii="Arial" w:hAnsi="Arial" w:cs="Arial"/>
        </w:rPr>
      </w:pPr>
    </w:p>
    <w:p w14:paraId="29AF6557" w14:textId="77777777" w:rsidR="000B2E48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4) AND, IN, BETWEEN &amp; LIKE</w:t>
      </w:r>
    </w:p>
    <w:p w14:paraId="48CF8A8E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 WHERE department = 'IT' AND salary &gt; 75000;</w:t>
      </w:r>
    </w:p>
    <w:p w14:paraId="5D033C28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 WHERE department IN ('IT', 'Finance');</w:t>
      </w:r>
    </w:p>
    <w:p w14:paraId="6027AAD0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 WHERE salary BETWEEN 50000 AND 70000;</w:t>
      </w:r>
    </w:p>
    <w:p w14:paraId="6CD0D70F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 WHERE full_name LIKE 'J%';  -- Names starting with J</w:t>
      </w:r>
    </w:p>
    <w:p w14:paraId="22D75110" w14:textId="77777777" w:rsidR="000B2E48" w:rsidRDefault="00000000">
      <w:r>
        <w:rPr>
          <w:noProof/>
        </w:rPr>
        <w:drawing>
          <wp:inline distT="0" distB="0" distL="0" distR="0" wp14:anchorId="7FDCEBA2" wp14:editId="5948A0BC">
            <wp:extent cx="5486400" cy="2908300"/>
            <wp:effectExtent l="0" t="0" r="0" b="6350"/>
            <wp:docPr id="193307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758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9AF8" w14:textId="77777777" w:rsidR="000B2E48" w:rsidRDefault="000B2E48"/>
    <w:p w14:paraId="713EF2DC" w14:textId="77777777" w:rsidR="000B2E48" w:rsidRDefault="000B2E48">
      <w:pPr>
        <w:pStyle w:val="Heading3"/>
      </w:pPr>
    </w:p>
    <w:p w14:paraId="16F7C8CD" w14:textId="77777777" w:rsidR="000B2E48" w:rsidRDefault="000B2E48">
      <w:pPr>
        <w:pStyle w:val="Heading3"/>
      </w:pPr>
    </w:p>
    <w:p w14:paraId="3ADF2316" w14:textId="77777777" w:rsidR="000B2E48" w:rsidRDefault="000B2E48">
      <w:pPr>
        <w:pStyle w:val="Heading3"/>
        <w:rPr>
          <w:rFonts w:ascii="Arial" w:hAnsi="Arial" w:cs="Arial"/>
        </w:rPr>
      </w:pPr>
    </w:p>
    <w:p w14:paraId="1D51C8D4" w14:textId="77777777" w:rsidR="000B2E48" w:rsidRDefault="000B2E48">
      <w:pPr>
        <w:pStyle w:val="Heading3"/>
        <w:rPr>
          <w:rFonts w:ascii="Arial" w:hAnsi="Arial" w:cs="Arial"/>
        </w:rPr>
      </w:pPr>
    </w:p>
    <w:p w14:paraId="65922B94" w14:textId="77777777" w:rsidR="000B2E48" w:rsidRDefault="000B2E48">
      <w:pPr>
        <w:pStyle w:val="Heading3"/>
        <w:rPr>
          <w:rFonts w:ascii="Arial" w:hAnsi="Arial" w:cs="Arial"/>
        </w:rPr>
      </w:pPr>
    </w:p>
    <w:p w14:paraId="339EC04E" w14:textId="77777777" w:rsidR="000B2E48" w:rsidRDefault="000B2E48">
      <w:pPr>
        <w:pStyle w:val="Heading3"/>
        <w:rPr>
          <w:rFonts w:ascii="Arial" w:hAnsi="Arial" w:cs="Arial"/>
        </w:rPr>
      </w:pPr>
    </w:p>
    <w:p w14:paraId="6C444D9F" w14:textId="77777777" w:rsidR="000B2E48" w:rsidRDefault="000B2E48">
      <w:pPr>
        <w:pStyle w:val="Heading3"/>
        <w:rPr>
          <w:rFonts w:ascii="Arial" w:hAnsi="Arial" w:cs="Arial"/>
        </w:rPr>
      </w:pPr>
    </w:p>
    <w:p w14:paraId="1362AC13" w14:textId="77777777" w:rsidR="000B2E48" w:rsidRDefault="000B2E48">
      <w:pPr>
        <w:pStyle w:val="Heading3"/>
        <w:rPr>
          <w:rFonts w:ascii="Arial" w:hAnsi="Arial" w:cs="Arial"/>
        </w:rPr>
      </w:pPr>
    </w:p>
    <w:p w14:paraId="4B700A2D" w14:textId="77777777" w:rsidR="000B2E48" w:rsidRDefault="000B2E48">
      <w:pPr>
        <w:pStyle w:val="Heading3"/>
        <w:rPr>
          <w:rFonts w:ascii="Arial" w:hAnsi="Arial" w:cs="Arial"/>
        </w:rPr>
      </w:pPr>
    </w:p>
    <w:p w14:paraId="24433FCF" w14:textId="77777777" w:rsidR="000B2E48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5) CLAUSE - ORDER BY, WHERE, HAVING</w:t>
      </w:r>
    </w:p>
    <w:p w14:paraId="42F3AB69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* FROM staff ORDER BY salary DESC;</w:t>
      </w:r>
    </w:p>
    <w:p w14:paraId="1903B25D" w14:textId="77777777" w:rsidR="000B2E48" w:rsidRDefault="00000000">
      <w:r>
        <w:rPr>
          <w:noProof/>
        </w:rPr>
        <w:drawing>
          <wp:inline distT="0" distB="0" distL="0" distR="0" wp14:anchorId="524B21F0" wp14:editId="2761E5A1">
            <wp:extent cx="5486400" cy="2901950"/>
            <wp:effectExtent l="0" t="0" r="0" b="0"/>
            <wp:docPr id="7138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9991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DBF" w14:textId="77777777" w:rsidR="000B2E48" w:rsidRDefault="000B2E48">
      <w:pPr>
        <w:pStyle w:val="Heading3"/>
      </w:pPr>
    </w:p>
    <w:p w14:paraId="16BF3890" w14:textId="77777777" w:rsidR="000B2E48" w:rsidRDefault="000B2E48"/>
    <w:p w14:paraId="40E9AD6D" w14:textId="77777777" w:rsidR="000B2E48" w:rsidRDefault="000B2E48"/>
    <w:p w14:paraId="5FAF0284" w14:textId="77777777" w:rsidR="000B2E48" w:rsidRDefault="000B2E48"/>
    <w:p w14:paraId="58006C93" w14:textId="77777777" w:rsidR="000B2E48" w:rsidRDefault="000B2E48"/>
    <w:p w14:paraId="23522F73" w14:textId="77777777" w:rsidR="000B2E48" w:rsidRDefault="000B2E48"/>
    <w:p w14:paraId="22F325C5" w14:textId="77777777" w:rsidR="000B2E48" w:rsidRDefault="000B2E48"/>
    <w:p w14:paraId="64FCCBFC" w14:textId="77777777" w:rsidR="000B2E48" w:rsidRDefault="000B2E48"/>
    <w:p w14:paraId="512A5F15" w14:textId="77777777" w:rsidR="000B2E48" w:rsidRDefault="000B2E48"/>
    <w:p w14:paraId="618E8EFB" w14:textId="77777777" w:rsidR="000B2E48" w:rsidRDefault="000B2E48"/>
    <w:p w14:paraId="351011AB" w14:textId="77777777" w:rsidR="000B2E48" w:rsidRDefault="000B2E48"/>
    <w:p w14:paraId="4482A8D5" w14:textId="77777777" w:rsidR="000B2E48" w:rsidRDefault="0000000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>6) UPDATE QUERY</w:t>
      </w:r>
    </w:p>
    <w:p w14:paraId="6393D9CE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UPDATE staff</w:t>
      </w:r>
      <w:r>
        <w:rPr>
          <w:rFonts w:ascii="Arial" w:hAnsi="Arial" w:cs="Arial"/>
        </w:rPr>
        <w:br/>
        <w:t>SET salary = 84000</w:t>
      </w:r>
      <w:r>
        <w:rPr>
          <w:rFonts w:ascii="Arial" w:hAnsi="Arial" w:cs="Arial"/>
        </w:rPr>
        <w:br/>
        <w:t>WHERE staff_id = 204;</w:t>
      </w:r>
    </w:p>
    <w:p w14:paraId="3A17994A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DELETE FROM staff</w:t>
      </w:r>
      <w:r>
        <w:rPr>
          <w:rFonts w:ascii="Arial" w:hAnsi="Arial" w:cs="Arial"/>
        </w:rPr>
        <w:br/>
        <w:t>WHERE staff_id = 205;</w:t>
      </w:r>
    </w:p>
    <w:p w14:paraId="3660837A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department, AVG(salary) AS avg_salary</w:t>
      </w:r>
      <w:r>
        <w:rPr>
          <w:rFonts w:ascii="Arial" w:hAnsi="Arial" w:cs="Arial"/>
        </w:rPr>
        <w:br/>
        <w:t>FROM staff</w:t>
      </w:r>
      <w:r>
        <w:rPr>
          <w:rFonts w:ascii="Arial" w:hAnsi="Arial" w:cs="Arial"/>
        </w:rPr>
        <w:br/>
        <w:t>GROUP BY department;</w:t>
      </w:r>
    </w:p>
    <w:p w14:paraId="2FA09FC3" w14:textId="77777777" w:rsidR="000B2E48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SELECT department, COUNT(*) AS emp_count</w:t>
      </w:r>
      <w:r>
        <w:rPr>
          <w:rFonts w:ascii="Arial" w:hAnsi="Arial" w:cs="Arial"/>
        </w:rPr>
        <w:br/>
        <w:t>FROM staff</w:t>
      </w:r>
      <w:r>
        <w:rPr>
          <w:rFonts w:ascii="Arial" w:hAnsi="Arial" w:cs="Arial"/>
        </w:rPr>
        <w:br/>
        <w:t>GROUP BY department</w:t>
      </w:r>
      <w:r>
        <w:rPr>
          <w:rFonts w:ascii="Arial" w:hAnsi="Arial" w:cs="Arial"/>
        </w:rPr>
        <w:br/>
        <w:t>HAVING COUNT(*) &gt; 1;</w:t>
      </w:r>
    </w:p>
    <w:p w14:paraId="401DB768" w14:textId="77777777" w:rsidR="000B2E48" w:rsidRDefault="00000000">
      <w:r>
        <w:rPr>
          <w:noProof/>
        </w:rPr>
        <w:drawing>
          <wp:inline distT="0" distB="0" distL="0" distR="0" wp14:anchorId="71B32B79" wp14:editId="0197C6EF">
            <wp:extent cx="5486400" cy="2901950"/>
            <wp:effectExtent l="0" t="0" r="0" b="0"/>
            <wp:docPr id="23966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886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E48">
      <w:pgSz w:w="12240" w:h="15840"/>
      <w:pgMar w:top="1440" w:right="1800" w:bottom="1440" w:left="180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BB0007" w14:textId="77777777" w:rsidR="0033672E" w:rsidRDefault="0033672E">
      <w:pPr>
        <w:spacing w:line="240" w:lineRule="auto"/>
      </w:pPr>
      <w:r>
        <w:separator/>
      </w:r>
    </w:p>
  </w:endnote>
  <w:endnote w:type="continuationSeparator" w:id="0">
    <w:p w14:paraId="08A90912" w14:textId="77777777" w:rsidR="0033672E" w:rsidRDefault="00336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58787" w14:textId="77777777" w:rsidR="0033672E" w:rsidRDefault="0033672E">
      <w:pPr>
        <w:spacing w:after="0"/>
      </w:pPr>
      <w:r>
        <w:separator/>
      </w:r>
    </w:p>
  </w:footnote>
  <w:footnote w:type="continuationSeparator" w:id="0">
    <w:p w14:paraId="49FB8E31" w14:textId="77777777" w:rsidR="0033672E" w:rsidRDefault="0033672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957104519">
    <w:abstractNumId w:val="5"/>
  </w:num>
  <w:num w:numId="2" w16cid:durableId="2122456352">
    <w:abstractNumId w:val="3"/>
  </w:num>
  <w:num w:numId="3" w16cid:durableId="2009792757">
    <w:abstractNumId w:val="2"/>
  </w:num>
  <w:num w:numId="4" w16cid:durableId="1645742446">
    <w:abstractNumId w:val="4"/>
  </w:num>
  <w:num w:numId="5" w16cid:durableId="587275489">
    <w:abstractNumId w:val="1"/>
  </w:num>
  <w:num w:numId="6" w16cid:durableId="1454981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2E48"/>
    <w:rsid w:val="0015074B"/>
    <w:rsid w:val="00242B32"/>
    <w:rsid w:val="0029639D"/>
    <w:rsid w:val="00326F90"/>
    <w:rsid w:val="0033672E"/>
    <w:rsid w:val="00412550"/>
    <w:rsid w:val="00756670"/>
    <w:rsid w:val="00AA1D8D"/>
    <w:rsid w:val="00B47730"/>
    <w:rsid w:val="00B534FA"/>
    <w:rsid w:val="00C1596F"/>
    <w:rsid w:val="00C96627"/>
    <w:rsid w:val="00CB0664"/>
    <w:rsid w:val="00E003A7"/>
    <w:rsid w:val="00FC693F"/>
    <w:rsid w:val="2B43583E"/>
    <w:rsid w:val="3F3B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22EB9F"/>
  <w14:defaultImageDpi w14:val="300"/>
  <w15:docId w15:val="{4C6B4CCF-103C-464D-962D-EF82AA66F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 w:qFormat="1"/>
    <w:lsdException w:name="Medium Grid 1" w:uiPriority="67" w:qFormat="1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 w:qFormat="1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Hande</dc:creator>
  <dc:description>generated by python-docx</dc:description>
  <cp:lastModifiedBy>Yash Choudhary</cp:lastModifiedBy>
  <cp:revision>3</cp:revision>
  <cp:lastPrinted>2025-06-26T14:20:00Z</cp:lastPrinted>
  <dcterms:created xsi:type="dcterms:W3CDTF">2025-06-26T14:23:00Z</dcterms:created>
  <dcterms:modified xsi:type="dcterms:W3CDTF">2025-07-01T13:40:00Z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26F80AEC97DE4981A0EE6F79E6FAC79D_13</vt:lpwstr>
  </property>
</Properties>
</file>